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69AFF">
      <w:r>
        <w:rPr>
          <w:rFonts w:ascii="宋体" w:hAnsi="宋体" w:eastAsia="宋体"/>
          <w:b/>
          <w:sz w:val="36"/>
        </w:rPr>
        <w:t>项目建设方案</w:t>
      </w:r>
    </w:p>
    <w:p w14:paraId="2DFFB4BE">
      <w:r>
        <w:rPr>
          <w:rFonts w:ascii="宋体" w:hAnsi="宋体" w:eastAsia="宋体"/>
          <w:b/>
          <w:sz w:val="32"/>
        </w:rPr>
        <w:t>一、项目背景</w:t>
      </w:r>
    </w:p>
    <w:p w14:paraId="4AA4AF1D">
      <w:r>
        <w:rPr>
          <w:rFonts w:ascii="宋体" w:hAnsi="宋体" w:eastAsia="宋体"/>
          <w:b/>
          <w:sz w:val="28"/>
        </w:rPr>
        <w:t>（一）建设现状</w:t>
      </w:r>
    </w:p>
    <w:p w14:paraId="310558F6">
      <w:r>
        <w:rPr>
          <w:rFonts w:ascii="宋体" w:hAnsi="宋体" w:eastAsia="宋体"/>
          <w:b/>
          <w:sz w:val="24"/>
        </w:rPr>
        <w:t>1. 当前问题</w:t>
      </w:r>
    </w:p>
    <w:p w14:paraId="3A695C0B">
      <w:pPr>
        <w:ind w:firstLine="420"/>
      </w:pPr>
      <w:r>
        <w:rPr>
          <w:rFonts w:ascii="微软雅黑" w:hAnsi="微软雅黑" w:eastAsia="微软雅黑"/>
          <w:sz w:val="21"/>
        </w:rPr>
        <w:t>当前项目文档来源较多，格式标准不完全一致，影响后续归档和审核效率。</w:t>
      </w:r>
    </w:p>
    <w:p w14:paraId="41818034">
      <w:pPr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部分材料在段落缩进、字体字号和标题层级方面存在差异，需要进行统一排版。</w:t>
      </w:r>
    </w:p>
    <w:p w14:paraId="6FE5A043">
      <w:pPr>
        <w:numPr>
          <w:numId w:val="0"/>
        </w:numPr>
        <w:rPr>
          <w:rFonts w:hint="default" w:ascii="微软雅黑" w:hAnsi="微软雅黑" w:eastAsia="微软雅黑"/>
          <w:sz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lang w:val="en-US" w:eastAsia="zh-CN"/>
        </w:rPr>
        <w:t>2.项目概况</w:t>
      </w:r>
      <w:bookmarkStart w:id="0" w:name="_GoBack"/>
      <w:bookmarkEnd w:id="0"/>
    </w:p>
    <w:p w14:paraId="342EC1B5">
      <w:pPr>
        <w:ind w:firstLine="420"/>
      </w:pPr>
      <w:r>
        <w:rPr>
          <w:rFonts w:ascii="微软雅黑" w:hAnsi="微软雅黑" w:eastAsia="微软雅黑"/>
          <w:sz w:val="21"/>
        </w:rPr>
        <w:t>本示例文档用于验证离线 docx 模板化处理流程，不包含真实业务数据。</w:t>
      </w:r>
    </w:p>
    <w:p w14:paraId="3B6F0730">
      <w:r>
        <w:rPr>
          <w:rFonts w:ascii="微软雅黑" w:hAnsi="微软雅黑" w:eastAsia="微软雅黑"/>
          <w:sz w:val="21"/>
        </w:rPr>
        <w:t>处理过程应保持正文内容不变，仅对明确允许的格式属性进行调整。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0B6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EACB0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880" w:type="dxa"/>
          </w:tcPr>
          <w:p w14:paraId="45040C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  <w:tc>
          <w:tcPr>
            <w:tcW w:w="2880" w:type="dxa"/>
          </w:tcPr>
          <w:p w14:paraId="1E06BF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AFF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C964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880" w:type="dxa"/>
          </w:tcPr>
          <w:p w14:paraId="1D52B8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资料收集</w:t>
            </w:r>
          </w:p>
        </w:tc>
        <w:tc>
          <w:tcPr>
            <w:tcW w:w="2880" w:type="dxa"/>
          </w:tcPr>
          <w:p w14:paraId="6DD7D1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汇总现有项目资料</w:t>
            </w:r>
          </w:p>
        </w:tc>
      </w:tr>
      <w:tr w14:paraId="6623F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E17C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880" w:type="dxa"/>
          </w:tcPr>
          <w:p w14:paraId="7ACF91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格式检查</w:t>
            </w:r>
          </w:p>
        </w:tc>
        <w:tc>
          <w:tcPr>
            <w:tcW w:w="2880" w:type="dxa"/>
          </w:tcPr>
          <w:p w14:paraId="18CDB7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识别不符合模板的格式</w:t>
            </w:r>
          </w:p>
        </w:tc>
      </w:tr>
      <w:tr w14:paraId="6050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846C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880" w:type="dxa"/>
          </w:tcPr>
          <w:p w14:paraId="64C8D7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2880" w:type="dxa"/>
          </w:tcPr>
          <w:p w14:paraId="180CDF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生成新的排版后文档</w:t>
            </w:r>
          </w:p>
        </w:tc>
      </w:tr>
    </w:tbl>
    <w:p w14:paraId="4CD90B5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AF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200</Words>
  <Characters>204</Characters>
  <Lines>0</Lines>
  <Paragraphs>0</Paragraphs>
  <TotalTime>0</TotalTime>
  <ScaleCrop>false</ScaleCrop>
  <LinksUpToDate>false</LinksUpToDate>
  <CharactersWithSpaces>207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盖ye</cp:lastModifiedBy>
  <dcterms:modified xsi:type="dcterms:W3CDTF">2026-06-30T08:49:01Z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eyJoZGlkIjoiODIzZjA0YTZmYmRjMmU2ZWQ5NThiNDNjNDBjMTQ4ZGIiLCJ1c2VySWQiOiI0NzYyMTMzNDMifQ==</vt:lpwstr>
  </property>
  <property fmtid="{D5CDD505-2E9C-101B-9397-08002B2CF9AE}" pid="3" name="KSOProductBuildVer">
    <vt:lpwstr>2052-12.1.0.26391</vt:lpwstr>
  </property>
  <property fmtid="{D5CDD505-2E9C-101B-9397-08002B2CF9AE}" pid="4" name="ICV">
    <vt:lpwstr>2C70622355C3480DBA3E4097B239EF7E_12</vt:lpwstr>
  </property>
</Properties>
</file>